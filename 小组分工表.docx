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5BCFF">
      <w:pPr>
        <w:pStyle w:val="31"/>
        <w:spacing w:after="440"/>
        <w:jc w:val="center"/>
      </w:pPr>
      <w:r>
        <w:rPr>
          <w:rFonts w:ascii="黑体" w:hAnsi="黑体" w:eastAsia="黑体"/>
          <w:color w:val="000000"/>
          <w:sz w:val="44"/>
        </w:rPr>
        <w:t>软件工程课程设计小组分工表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928"/>
        <w:gridCol w:w="2098"/>
        <w:gridCol w:w="6009"/>
        <w:gridCol w:w="3912"/>
      </w:tblGrid>
      <w:tr w14:paraId="0C8863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tblHeader/>
          <w:jc w:val="center"/>
        </w:trPr>
        <w:tc>
          <w:tcPr>
            <w:tcW w:w="850" w:type="dxa"/>
            <w:shd w:val="clear" w:color="auto" w:fill="17365D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6688BD15">
            <w:pPr>
              <w:spacing w:line="276" w:lineRule="auto"/>
              <w:jc w:val="center"/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w="1928" w:type="dxa"/>
            <w:shd w:val="clear" w:color="auto" w:fill="17365D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20428F27">
            <w:pPr>
              <w:spacing w:line="276" w:lineRule="auto"/>
              <w:jc w:val="center"/>
            </w:pPr>
            <w:r>
              <w:rPr>
                <w:b/>
                <w:color w:val="FFFFFF"/>
                <w:sz w:val="22"/>
              </w:rPr>
              <w:t>学号</w:t>
            </w:r>
          </w:p>
        </w:tc>
        <w:tc>
          <w:tcPr>
            <w:tcW w:w="2098" w:type="dxa"/>
            <w:shd w:val="clear" w:color="auto" w:fill="17365D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0E8F894C">
            <w:pPr>
              <w:spacing w:line="276" w:lineRule="auto"/>
              <w:jc w:val="center"/>
            </w:pPr>
            <w:r>
              <w:rPr>
                <w:b/>
                <w:color w:val="FFFFFF"/>
                <w:sz w:val="22"/>
              </w:rPr>
              <w:t>姓名</w:t>
            </w:r>
          </w:p>
        </w:tc>
        <w:tc>
          <w:tcPr>
            <w:tcW w:w="6009" w:type="dxa"/>
            <w:shd w:val="clear" w:color="auto" w:fill="17365D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2535F799">
            <w:pPr>
              <w:spacing w:line="276" w:lineRule="auto"/>
              <w:jc w:val="left"/>
            </w:pPr>
            <w:r>
              <w:rPr>
                <w:b/>
                <w:color w:val="FFFFFF"/>
                <w:sz w:val="22"/>
              </w:rPr>
              <w:t>负责内容</w:t>
            </w:r>
          </w:p>
        </w:tc>
        <w:tc>
          <w:tcPr>
            <w:tcW w:w="3912" w:type="dxa"/>
            <w:shd w:val="clear" w:color="auto" w:fill="17365D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78416C49">
            <w:pPr>
              <w:spacing w:line="276" w:lineRule="auto"/>
              <w:jc w:val="left"/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 w14:paraId="203A7EC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5" w:hRule="atLeast"/>
          <w:jc w:val="center"/>
        </w:trPr>
        <w:tc>
          <w:tcPr>
            <w:tcW w:w="850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1932A53D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w="1928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18EA724C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2420160075</w:t>
            </w:r>
          </w:p>
        </w:tc>
        <w:tc>
          <w:tcPr>
            <w:tcW w:w="2098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0006D976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王清霖（组长）</w:t>
            </w:r>
          </w:p>
        </w:tc>
        <w:tc>
          <w:tcPr>
            <w:tcW w:w="6009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3258F3EB">
            <w:pPr>
              <w:spacing w:line="276" w:lineRule="auto"/>
              <w:jc w:val="left"/>
            </w:pPr>
            <w:r>
              <w:rPr>
                <w:b w:val="0"/>
                <w:sz w:val="22"/>
              </w:rPr>
              <w:t>项目统筹 + 项目计划书主笔</w:t>
            </w:r>
          </w:p>
        </w:tc>
        <w:tc>
          <w:tcPr>
            <w:tcW w:w="3912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072EB0CE">
            <w:pPr>
              <w:spacing w:line="276" w:lineRule="auto"/>
              <w:jc w:val="left"/>
            </w:pPr>
            <w:r>
              <w:rPr>
                <w:b w:val="0"/>
                <w:sz w:val="22"/>
              </w:rPr>
              <w:t>兼任项目经理（PM）</w:t>
            </w:r>
          </w:p>
        </w:tc>
      </w:tr>
      <w:tr w14:paraId="644ABB0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5" w:hRule="atLeast"/>
          <w:jc w:val="center"/>
        </w:trPr>
        <w:tc>
          <w:tcPr>
            <w:tcW w:w="850" w:type="dxa"/>
            <w:shd w:val="clear" w:color="auto" w:fill="FFFFF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52BB38C8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1928" w:type="dxa"/>
            <w:shd w:val="clear" w:color="auto" w:fill="FFFFF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6CF3B3A5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2420160103</w:t>
            </w:r>
          </w:p>
        </w:tc>
        <w:tc>
          <w:tcPr>
            <w:tcW w:w="2098" w:type="dxa"/>
            <w:shd w:val="clear" w:color="auto" w:fill="FFFFF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258A521C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钟舒豪</w:t>
            </w:r>
          </w:p>
        </w:tc>
        <w:tc>
          <w:tcPr>
            <w:tcW w:w="6009" w:type="dxa"/>
            <w:shd w:val="clear" w:color="auto" w:fill="FFFFF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7E6B8F74">
            <w:pPr>
              <w:spacing w:line="276" w:lineRule="auto"/>
              <w:jc w:val="left"/>
            </w:pPr>
            <w:r>
              <w:rPr>
                <w:b w:val="0"/>
                <w:sz w:val="22"/>
              </w:rPr>
              <w:t>需求调研 + 需求规格说明书主笔</w:t>
            </w:r>
          </w:p>
        </w:tc>
        <w:tc>
          <w:tcPr>
            <w:tcW w:w="3912" w:type="dxa"/>
            <w:shd w:val="clear" w:color="auto" w:fill="FFFFF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43E96FF7">
            <w:pPr>
              <w:spacing w:line="276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2"/>
                <w:lang w:val="en-US" w:eastAsia="zh-CN"/>
              </w:rPr>
              <w:t>负责前端美化</w:t>
            </w:r>
            <w:bookmarkStart w:id="0" w:name="_GoBack"/>
            <w:bookmarkEnd w:id="0"/>
          </w:p>
        </w:tc>
      </w:tr>
      <w:tr w14:paraId="18AACA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5" w:hRule="atLeast"/>
          <w:jc w:val="center"/>
        </w:trPr>
        <w:tc>
          <w:tcPr>
            <w:tcW w:w="850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0DF3DA5D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928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04A6CA9C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2420160042</w:t>
            </w:r>
          </w:p>
        </w:tc>
        <w:tc>
          <w:tcPr>
            <w:tcW w:w="2098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72A4A226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廖子贤</w:t>
            </w:r>
          </w:p>
        </w:tc>
        <w:tc>
          <w:tcPr>
            <w:tcW w:w="6009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1CE61356">
            <w:pPr>
              <w:spacing w:line="276" w:lineRule="auto"/>
              <w:jc w:val="left"/>
            </w:pPr>
            <w:r>
              <w:rPr>
                <w:b w:val="0"/>
                <w:sz w:val="22"/>
              </w:rPr>
              <w:t>模块设计 + 设计说明书主笔</w:t>
            </w:r>
          </w:p>
        </w:tc>
        <w:tc>
          <w:tcPr>
            <w:tcW w:w="3912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56A1E78E">
            <w:pPr>
              <w:spacing w:line="276" w:lineRule="auto"/>
              <w:jc w:val="left"/>
            </w:pPr>
            <w:r>
              <w:rPr>
                <w:b w:val="0"/>
                <w:sz w:val="22"/>
              </w:rPr>
              <w:t>负责数据库设计</w:t>
            </w:r>
          </w:p>
        </w:tc>
      </w:tr>
      <w:tr w14:paraId="6CC406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5" w:hRule="atLeast"/>
          <w:jc w:val="center"/>
        </w:trPr>
        <w:tc>
          <w:tcPr>
            <w:tcW w:w="850" w:type="dxa"/>
            <w:shd w:val="clear" w:color="auto" w:fill="FFFFF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20BB00FE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w="1928" w:type="dxa"/>
            <w:shd w:val="clear" w:color="auto" w:fill="FFFFF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51F80A07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2420160071</w:t>
            </w:r>
          </w:p>
        </w:tc>
        <w:tc>
          <w:tcPr>
            <w:tcW w:w="2098" w:type="dxa"/>
            <w:shd w:val="clear" w:color="auto" w:fill="FFFFF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5E5FE71A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汤东宇</w:t>
            </w:r>
          </w:p>
        </w:tc>
        <w:tc>
          <w:tcPr>
            <w:tcW w:w="6009" w:type="dxa"/>
            <w:shd w:val="clear" w:color="auto" w:fill="FFFFF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679097EA">
            <w:pPr>
              <w:spacing w:line="276" w:lineRule="auto"/>
              <w:jc w:val="left"/>
            </w:pPr>
            <w:r>
              <w:rPr>
                <w:b w:val="0"/>
                <w:sz w:val="22"/>
              </w:rPr>
              <w:t>编码实现 + 环境搭建</w:t>
            </w:r>
          </w:p>
        </w:tc>
        <w:tc>
          <w:tcPr>
            <w:tcW w:w="3912" w:type="dxa"/>
            <w:shd w:val="clear" w:color="auto" w:fill="FFFFF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75D702AA">
            <w:pPr>
              <w:spacing w:line="276" w:lineRule="auto"/>
              <w:jc w:val="left"/>
            </w:pPr>
            <w:r>
              <w:rPr>
                <w:b w:val="0"/>
                <w:sz w:val="22"/>
              </w:rPr>
              <w:t>管理代码仓库</w:t>
            </w:r>
          </w:p>
        </w:tc>
      </w:tr>
      <w:tr w14:paraId="492DC1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5" w:hRule="atLeast"/>
          <w:jc w:val="center"/>
        </w:trPr>
        <w:tc>
          <w:tcPr>
            <w:tcW w:w="850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2048A84E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w="1928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773205F8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2320160003</w:t>
            </w:r>
          </w:p>
        </w:tc>
        <w:tc>
          <w:tcPr>
            <w:tcW w:w="2098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643F221B">
            <w:pPr>
              <w:spacing w:line="276" w:lineRule="auto"/>
              <w:jc w:val="center"/>
            </w:pPr>
            <w:r>
              <w:rPr>
                <w:b w:val="0"/>
                <w:sz w:val="22"/>
              </w:rPr>
              <w:t>江航宇</w:t>
            </w:r>
          </w:p>
        </w:tc>
        <w:tc>
          <w:tcPr>
            <w:tcW w:w="6009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242F41EE">
            <w:pPr>
              <w:spacing w:line="276" w:lineRule="auto"/>
              <w:jc w:val="left"/>
            </w:pPr>
            <w:r>
              <w:rPr>
                <w:b w:val="0"/>
                <w:sz w:val="22"/>
              </w:rPr>
              <w:t>测试用例设计 + 测试报告主笔</w:t>
            </w:r>
          </w:p>
        </w:tc>
        <w:tc>
          <w:tcPr>
            <w:tcW w:w="3912" w:type="dxa"/>
            <w:shd w:val="clear" w:color="auto" w:fill="F1F5FA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39EF5D9D">
            <w:pPr>
              <w:spacing w:line="276" w:lineRule="auto"/>
              <w:jc w:val="left"/>
            </w:pPr>
            <w:r>
              <w:rPr>
                <w:b w:val="0"/>
                <w:sz w:val="22"/>
              </w:rPr>
              <w:t>负责验收演示</w:t>
            </w:r>
          </w:p>
        </w:tc>
      </w:tr>
    </w:tbl>
    <w:p w14:paraId="166FCE33"/>
    <w:sectPr>
      <w:pgSz w:w="16838" w:h="11906"/>
      <w:pgMar w:top="1304" w:right="1020" w:bottom="130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C2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189</Characters>
  <Lines>0</Lines>
  <Paragraphs>0</Paragraphs>
  <TotalTime>0</TotalTime>
  <ScaleCrop>false</ScaleCrop>
  <LinksUpToDate>false</LinksUpToDate>
  <CharactersWithSpaces>199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Yuuki</dc:creator>
  <dc:description>generated by python-docx</dc:description>
  <cp:lastModifiedBy>Yuuki</cp:lastModifiedBy>
  <dcterms:modified xsi:type="dcterms:W3CDTF">2026-10-09T07:52:48Z</dcterms:modified>
  <dc:title>软件工程课程设计小组分工表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eyJoZGlkIjoiMDBmMDBhOTA4ZmE4NTMyZWUxYTIzMGU4ZDhmNDQxOTciLCJ1c2VySWQiOiIzNTA0ODE3NjAifQ==</vt:lpwstr>
  </property>
  <property fmtid="{D5CDD505-2E9C-101B-9397-08002B2CF9AE}" pid="3" name="KSOProductBuildVer">
    <vt:lpwstr>2052-12.1.0.19302</vt:lpwstr>
  </property>
  <property fmtid="{D5CDD505-2E9C-101B-9397-08002B2CF9AE}" pid="4" name="ICV">
    <vt:lpwstr>9155796EF5BB415B8B6FE72C4B97920C_12</vt:lpwstr>
  </property>
</Properties>
</file>